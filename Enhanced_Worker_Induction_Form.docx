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7378" w14:textId="4984FFD5" w:rsidR="004C35D8" w:rsidRDefault="00E60F59">
      <w:r>
        <w:rPr>
          <w:noProof/>
        </w:rPr>
        <w:drawing>
          <wp:inline distT="0" distB="0" distL="0" distR="0" wp14:anchorId="2813B2FF" wp14:editId="1F52A9D9">
            <wp:extent cx="889000" cy="377190"/>
            <wp:effectExtent l="0" t="0" r="6350" b="3810"/>
            <wp:docPr id="38316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75" cy="39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0483A94" wp14:editId="5FA0F929">
            <wp:extent cx="1766060" cy="223490"/>
            <wp:effectExtent l="0" t="0" r="0" b="5715"/>
            <wp:docPr id="4190029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297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618" cy="27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17" w:type="dxa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612"/>
        <w:gridCol w:w="2604"/>
        <w:gridCol w:w="2589"/>
        <w:gridCol w:w="2612"/>
      </w:tblGrid>
      <w:tr w:rsidR="004C35D8" w14:paraId="0DD40FB3" w14:textId="77777777" w:rsidTr="00B91040">
        <w:trPr>
          <w:trHeight w:val="925"/>
        </w:trPr>
        <w:tc>
          <w:tcPr>
            <w:tcW w:w="2612" w:type="dxa"/>
            <w:shd w:val="clear" w:color="auto" w:fill="F7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6625D" w14:textId="4CF50468" w:rsidR="004C35D8" w:rsidRDefault="00000000">
            <w:pPr>
              <w:spacing w:after="0"/>
            </w:pPr>
            <w:r>
              <w:rPr>
                <w:b/>
                <w:color w:val="1A365D"/>
                <w:sz w:val="17"/>
              </w:rPr>
              <w:t>Project / Site</w:t>
            </w:r>
            <w:r w:rsidR="00B91040">
              <w:rPr>
                <w:b/>
                <w:color w:val="1A365D"/>
                <w:sz w:val="17"/>
              </w:rPr>
              <w:t>/Working Location</w:t>
            </w:r>
            <w:r>
              <w:rPr>
                <w:b/>
                <w:color w:val="1A365D"/>
                <w:sz w:val="17"/>
              </w:rPr>
              <w:t xml:space="preserve"> Name:</w:t>
            </w:r>
            <w:r>
              <w:rPr>
                <w:b/>
                <w:color w:val="1A365D"/>
                <w:sz w:val="17"/>
              </w:rPr>
              <w:br/>
            </w:r>
            <w:r>
              <w:rPr>
                <w:sz w:val="17"/>
              </w:rPr>
              <w:t>_____________________</w:t>
            </w:r>
          </w:p>
        </w:tc>
        <w:tc>
          <w:tcPr>
            <w:tcW w:w="2604" w:type="dxa"/>
            <w:shd w:val="clear" w:color="auto" w:fill="F7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8643B" w14:textId="77777777" w:rsidR="004C35D8" w:rsidRDefault="00000000">
            <w:pPr>
              <w:spacing w:after="0"/>
            </w:pPr>
            <w:r>
              <w:rPr>
                <w:b/>
                <w:color w:val="1A365D"/>
                <w:sz w:val="17"/>
              </w:rPr>
              <w:t>Document Ref No:</w:t>
            </w:r>
            <w:r>
              <w:rPr>
                <w:b/>
                <w:color w:val="1A365D"/>
                <w:sz w:val="17"/>
              </w:rPr>
              <w:br/>
            </w:r>
            <w:r>
              <w:rPr>
                <w:sz w:val="17"/>
              </w:rPr>
              <w:t>2026/Sep/_____</w:t>
            </w:r>
          </w:p>
        </w:tc>
        <w:tc>
          <w:tcPr>
            <w:tcW w:w="2589" w:type="dxa"/>
            <w:shd w:val="clear" w:color="auto" w:fill="F7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9CD39" w14:textId="77777777" w:rsidR="004C35D8" w:rsidRDefault="00000000">
            <w:pPr>
              <w:spacing w:after="0"/>
            </w:pPr>
            <w:r>
              <w:rPr>
                <w:b/>
                <w:color w:val="1A365D"/>
                <w:sz w:val="17"/>
              </w:rPr>
              <w:t>Induction Date:</w:t>
            </w:r>
            <w:r>
              <w:rPr>
                <w:b/>
                <w:color w:val="1A365D"/>
                <w:sz w:val="17"/>
              </w:rPr>
              <w:br/>
            </w:r>
            <w:r>
              <w:rPr>
                <w:sz w:val="17"/>
              </w:rPr>
              <w:t>____ / ____ / 2026</w:t>
            </w:r>
          </w:p>
        </w:tc>
        <w:tc>
          <w:tcPr>
            <w:tcW w:w="2612" w:type="dxa"/>
            <w:shd w:val="clear" w:color="auto" w:fill="F7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300D6" w14:textId="77777777" w:rsidR="004C35D8" w:rsidRDefault="00000000">
            <w:pPr>
              <w:spacing w:after="0"/>
            </w:pPr>
            <w:r>
              <w:rPr>
                <w:b/>
                <w:color w:val="1A365D"/>
                <w:sz w:val="17"/>
              </w:rPr>
              <w:t>Gate Pass / ID:</w:t>
            </w:r>
            <w:r>
              <w:rPr>
                <w:b/>
                <w:color w:val="1A365D"/>
                <w:sz w:val="17"/>
              </w:rPr>
              <w:br/>
            </w:r>
            <w:r>
              <w:rPr>
                <w:sz w:val="17"/>
              </w:rPr>
              <w:t>_____________________</w:t>
            </w:r>
          </w:p>
        </w:tc>
      </w:tr>
    </w:tbl>
    <w:p w14:paraId="1B6B0678" w14:textId="77777777" w:rsidR="004C35D8" w:rsidRDefault="004C35D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C35D8" w14:paraId="08DB3F3F" w14:textId="77777777">
        <w:trPr>
          <w:jc w:val="center"/>
        </w:trPr>
        <w:tc>
          <w:tcPr>
            <w:tcW w:w="1022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3E529" w14:textId="77777777" w:rsidR="004C35D8" w:rsidRDefault="00000000">
            <w:proofErr w:type="gramStart"/>
            <w:r>
              <w:rPr>
                <w:rFonts w:ascii="Calibri" w:hAnsi="Calibri"/>
                <w:b/>
                <w:color w:val="FFFFFF"/>
                <w:sz w:val="24"/>
              </w:rPr>
              <w:t>👤  SECTION</w:t>
            </w:r>
            <w:proofErr w:type="gramEnd"/>
            <w:r>
              <w:rPr>
                <w:rFonts w:ascii="Calibri" w:hAnsi="Calibri"/>
                <w:b/>
                <w:color w:val="FFFFFF"/>
                <w:sz w:val="24"/>
              </w:rPr>
              <w:t xml:space="preserve"> 1: HR &amp; WORKER PERSONAL DETAILS</w:t>
            </w:r>
          </w:p>
        </w:tc>
      </w:tr>
    </w:tbl>
    <w:p w14:paraId="5E161659" w14:textId="77777777" w:rsidR="004C35D8" w:rsidRDefault="004C35D8">
      <w:pPr>
        <w:spacing w:after="40"/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597"/>
        <w:gridCol w:w="2592"/>
        <w:gridCol w:w="2597"/>
        <w:gridCol w:w="2580"/>
      </w:tblGrid>
      <w:tr w:rsidR="004C35D8" w14:paraId="53435764" w14:textId="77777777">
        <w:trPr>
          <w:jc w:val="center"/>
        </w:trPr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43298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Contractor / Agency Name: </w:t>
            </w:r>
          </w:p>
        </w:tc>
        <w:tc>
          <w:tcPr>
            <w:tcW w:w="2628" w:type="dxa"/>
          </w:tcPr>
          <w:p w14:paraId="6EF5B806" w14:textId="77777777" w:rsidR="004C35D8" w:rsidRDefault="004C35D8"/>
        </w:tc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1B0F8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Contractor License No: </w:t>
            </w:r>
          </w:p>
        </w:tc>
        <w:tc>
          <w:tcPr>
            <w:tcW w:w="2628" w:type="dxa"/>
          </w:tcPr>
          <w:p w14:paraId="4D0EFE6C" w14:textId="77777777" w:rsidR="004C35D8" w:rsidRDefault="004C35D8"/>
        </w:tc>
      </w:tr>
      <w:tr w:rsidR="004C35D8" w14:paraId="56FF2035" w14:textId="77777777">
        <w:trPr>
          <w:jc w:val="center"/>
        </w:trPr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C6F38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Worker Full Name: </w:t>
            </w:r>
          </w:p>
        </w:tc>
        <w:tc>
          <w:tcPr>
            <w:tcW w:w="2628" w:type="dxa"/>
          </w:tcPr>
          <w:p w14:paraId="15C393A9" w14:textId="77777777" w:rsidR="004C35D8" w:rsidRDefault="004C35D8"/>
        </w:tc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4657B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Father's / Husband's Name: </w:t>
            </w:r>
          </w:p>
        </w:tc>
        <w:tc>
          <w:tcPr>
            <w:tcW w:w="2628" w:type="dxa"/>
          </w:tcPr>
          <w:p w14:paraId="42B5E42B" w14:textId="77777777" w:rsidR="004C35D8" w:rsidRDefault="004C35D8"/>
        </w:tc>
      </w:tr>
      <w:tr w:rsidR="004C35D8" w14:paraId="6ED95A62" w14:textId="77777777">
        <w:trPr>
          <w:jc w:val="center"/>
        </w:trPr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38240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Date of Birth / Age: </w:t>
            </w:r>
          </w:p>
        </w:tc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8816F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Gender: </w:t>
            </w:r>
            <w:proofErr w:type="gramStart"/>
            <w:r>
              <w:rPr>
                <w:b/>
                <w:color w:val="2D3748"/>
                <w:sz w:val="18"/>
              </w:rPr>
              <w:t>[  ]</w:t>
            </w:r>
            <w:proofErr w:type="gramEnd"/>
            <w:r>
              <w:rPr>
                <w:b/>
                <w:color w:val="2D3748"/>
                <w:sz w:val="18"/>
              </w:rPr>
              <w:t xml:space="preserve"> </w:t>
            </w:r>
            <w:proofErr w:type="gramStart"/>
            <w:r>
              <w:rPr>
                <w:b/>
                <w:color w:val="2D3748"/>
                <w:sz w:val="18"/>
              </w:rPr>
              <w:t>M  [  ]</w:t>
            </w:r>
            <w:proofErr w:type="gramEnd"/>
            <w:r>
              <w:rPr>
                <w:b/>
                <w:color w:val="2D3748"/>
                <w:sz w:val="18"/>
              </w:rPr>
              <w:t xml:space="preserve"> </w:t>
            </w:r>
            <w:proofErr w:type="gramStart"/>
            <w:r>
              <w:rPr>
                <w:b/>
                <w:color w:val="2D3748"/>
                <w:sz w:val="18"/>
              </w:rPr>
              <w:t>F  [  ]</w:t>
            </w:r>
            <w:proofErr w:type="gramEnd"/>
            <w:r>
              <w:rPr>
                <w:b/>
                <w:color w:val="2D3748"/>
                <w:sz w:val="18"/>
              </w:rPr>
              <w:t xml:space="preserve"> O </w:t>
            </w:r>
          </w:p>
        </w:tc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A2AEE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Mobile Number: </w:t>
            </w:r>
          </w:p>
        </w:tc>
        <w:tc>
          <w:tcPr>
            <w:tcW w:w="2628" w:type="dxa"/>
          </w:tcPr>
          <w:p w14:paraId="484DE1B9" w14:textId="77777777" w:rsidR="004C35D8" w:rsidRDefault="004C35D8"/>
        </w:tc>
      </w:tr>
      <w:tr w:rsidR="004C35D8" w14:paraId="0E9BF135" w14:textId="77777777">
        <w:trPr>
          <w:jc w:val="center"/>
        </w:trPr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D5C30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ID Proof Type: </w:t>
            </w:r>
            <w:proofErr w:type="gramStart"/>
            <w:r>
              <w:rPr>
                <w:b/>
                <w:color w:val="2D3748"/>
                <w:sz w:val="18"/>
              </w:rPr>
              <w:t>[  ]</w:t>
            </w:r>
            <w:proofErr w:type="gramEnd"/>
            <w:r>
              <w:rPr>
                <w:b/>
                <w:color w:val="2D3748"/>
                <w:sz w:val="18"/>
              </w:rPr>
              <w:t xml:space="preserve"> Govt </w:t>
            </w:r>
            <w:proofErr w:type="gramStart"/>
            <w:r>
              <w:rPr>
                <w:b/>
                <w:color w:val="2D3748"/>
                <w:sz w:val="18"/>
              </w:rPr>
              <w:t>ID  [  ]</w:t>
            </w:r>
            <w:proofErr w:type="gramEnd"/>
            <w:r>
              <w:rPr>
                <w:b/>
                <w:color w:val="2D3748"/>
                <w:sz w:val="18"/>
              </w:rPr>
              <w:t xml:space="preserve"> </w:t>
            </w:r>
            <w:proofErr w:type="gramStart"/>
            <w:r>
              <w:rPr>
                <w:b/>
                <w:color w:val="2D3748"/>
                <w:sz w:val="18"/>
              </w:rPr>
              <w:t>Voter  [  ]</w:t>
            </w:r>
            <w:proofErr w:type="gramEnd"/>
            <w:r>
              <w:rPr>
                <w:b/>
                <w:color w:val="2D3748"/>
                <w:sz w:val="18"/>
              </w:rPr>
              <w:t xml:space="preserve"> </w:t>
            </w:r>
            <w:proofErr w:type="gramStart"/>
            <w:r>
              <w:rPr>
                <w:b/>
                <w:color w:val="2D3748"/>
                <w:sz w:val="18"/>
              </w:rPr>
              <w:t>DL  [  ]</w:t>
            </w:r>
            <w:proofErr w:type="gramEnd"/>
            <w:r>
              <w:rPr>
                <w:b/>
                <w:color w:val="2D3748"/>
                <w:sz w:val="18"/>
              </w:rPr>
              <w:t xml:space="preserve"> Pass </w:t>
            </w:r>
          </w:p>
        </w:tc>
        <w:tc>
          <w:tcPr>
            <w:tcW w:w="2628" w:type="dxa"/>
          </w:tcPr>
          <w:p w14:paraId="35765735" w14:textId="77777777" w:rsidR="004C35D8" w:rsidRDefault="004C35D8"/>
        </w:tc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C67D2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ID Proof Reference No: </w:t>
            </w:r>
          </w:p>
        </w:tc>
        <w:tc>
          <w:tcPr>
            <w:tcW w:w="2628" w:type="dxa"/>
          </w:tcPr>
          <w:p w14:paraId="4927956A" w14:textId="77777777" w:rsidR="004C35D8" w:rsidRDefault="004C35D8"/>
        </w:tc>
      </w:tr>
      <w:tr w:rsidR="004C35D8" w14:paraId="578E7E9B" w14:textId="77777777">
        <w:trPr>
          <w:jc w:val="center"/>
        </w:trPr>
        <w:tc>
          <w:tcPr>
            <w:tcW w:w="26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12EBC" w14:textId="77777777" w:rsidR="004C35D8" w:rsidRDefault="00000000">
            <w:pPr>
              <w:spacing w:after="0"/>
            </w:pPr>
            <w:r>
              <w:rPr>
                <w:b/>
                <w:color w:val="2D3748"/>
                <w:sz w:val="18"/>
              </w:rPr>
              <w:t xml:space="preserve">Trade / Skill Category: </w:t>
            </w:r>
          </w:p>
        </w:tc>
        <w:tc>
          <w:tcPr>
            <w:tcW w:w="2628" w:type="dxa"/>
          </w:tcPr>
          <w:p w14:paraId="69EAA9C7" w14:textId="77777777" w:rsidR="004C35D8" w:rsidRDefault="004C35D8"/>
        </w:tc>
        <w:tc>
          <w:tcPr>
            <w:tcW w:w="2628" w:type="dxa"/>
          </w:tcPr>
          <w:p w14:paraId="6A801C12" w14:textId="77777777" w:rsidR="004C35D8" w:rsidRDefault="004C35D8"/>
        </w:tc>
        <w:tc>
          <w:tcPr>
            <w:tcW w:w="2628" w:type="dxa"/>
          </w:tcPr>
          <w:p w14:paraId="4FC1C424" w14:textId="77777777" w:rsidR="004C35D8" w:rsidRDefault="004C35D8"/>
        </w:tc>
      </w:tr>
    </w:tbl>
    <w:p w14:paraId="109BDEDF" w14:textId="77777777" w:rsidR="004C35D8" w:rsidRDefault="00000000">
      <w:pPr>
        <w:spacing w:before="40" w:after="80"/>
      </w:pPr>
      <w:r>
        <w:rPr>
          <w:color w:val="2D3748"/>
          <w:sz w:val="17"/>
        </w:rPr>
        <w:t xml:space="preserve">☐ Mason   ☐ </w:t>
      </w:r>
      <w:proofErr w:type="spellStart"/>
      <w:r>
        <w:rPr>
          <w:color w:val="2D3748"/>
          <w:sz w:val="17"/>
        </w:rPr>
        <w:t>Barbender</w:t>
      </w:r>
      <w:proofErr w:type="spellEnd"/>
      <w:r>
        <w:rPr>
          <w:color w:val="2D3748"/>
          <w:sz w:val="17"/>
        </w:rPr>
        <w:t xml:space="preserve">   ☐ Carpenter   ☐ Welder   ☐ Fitter   ☐ Electrician   ☐ Plumber   ☐ Painter</w:t>
      </w:r>
      <w:r>
        <w:rPr>
          <w:color w:val="2D3748"/>
          <w:sz w:val="17"/>
        </w:rPr>
        <w:br/>
        <w:t>☐ Scaffolder   ☐ Crane/Rigging Operator   ☐ Unskilled Helper   ☐ Supervisor/Engineer   ☐ Other: _________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4C35D8" w14:paraId="6DABB1F7" w14:textId="77777777">
        <w:trPr>
          <w:jc w:val="center"/>
        </w:trPr>
        <w:tc>
          <w:tcPr>
            <w:tcW w:w="35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CD54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Emergency Contact Person: </w:t>
            </w:r>
            <w:r>
              <w:rPr>
                <w:sz w:val="17"/>
              </w:rPr>
              <w:t>___________________</w:t>
            </w:r>
          </w:p>
        </w:tc>
        <w:tc>
          <w:tcPr>
            <w:tcW w:w="35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EF1D3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Relationship: </w:t>
            </w:r>
            <w:r>
              <w:rPr>
                <w:sz w:val="17"/>
              </w:rPr>
              <w:t>___________________</w:t>
            </w:r>
          </w:p>
        </w:tc>
        <w:tc>
          <w:tcPr>
            <w:tcW w:w="35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FEB1E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Emergency Mobile: </w:t>
            </w:r>
            <w:r>
              <w:rPr>
                <w:sz w:val="17"/>
              </w:rPr>
              <w:t>___________________</w:t>
            </w:r>
          </w:p>
        </w:tc>
      </w:tr>
    </w:tbl>
    <w:p w14:paraId="6ED7494A" w14:textId="77777777" w:rsidR="004C35D8" w:rsidRDefault="004C35D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C35D8" w14:paraId="70E93A9F" w14:textId="77777777">
        <w:trPr>
          <w:jc w:val="center"/>
        </w:trPr>
        <w:tc>
          <w:tcPr>
            <w:tcW w:w="1022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37FC3" w14:textId="77777777" w:rsidR="004C35D8" w:rsidRDefault="00000000">
            <w:proofErr w:type="gramStart"/>
            <w:r>
              <w:rPr>
                <w:rFonts w:ascii="Calibri" w:hAnsi="Calibri"/>
                <w:b/>
                <w:color w:val="FFFFFF"/>
                <w:sz w:val="24"/>
              </w:rPr>
              <w:t>🩺  SECTION</w:t>
            </w:r>
            <w:proofErr w:type="gramEnd"/>
            <w:r>
              <w:rPr>
                <w:rFonts w:ascii="Calibri" w:hAnsi="Calibri"/>
                <w:b/>
                <w:color w:val="FFFFFF"/>
                <w:sz w:val="24"/>
              </w:rPr>
              <w:t xml:space="preserve"> 2: MEDICAL &amp; PHYSICAL FITNESS CHECK</w:t>
            </w:r>
          </w:p>
        </w:tc>
      </w:tr>
    </w:tbl>
    <w:p w14:paraId="3E7ADD59" w14:textId="77777777" w:rsidR="004C35D8" w:rsidRDefault="004C35D8">
      <w:pPr>
        <w:spacing w:after="40"/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571"/>
        <w:gridCol w:w="2577"/>
        <w:gridCol w:w="2584"/>
        <w:gridCol w:w="2566"/>
      </w:tblGrid>
      <w:tr w:rsidR="004C35D8" w14:paraId="74F9104D" w14:textId="77777777">
        <w:trPr>
          <w:jc w:val="center"/>
        </w:trPr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8A7547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Blood Group: </w:t>
            </w:r>
            <w:r>
              <w:rPr>
                <w:sz w:val="17"/>
              </w:rPr>
              <w:t>____</w:t>
            </w:r>
          </w:p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C1E561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Height / Weight / BMI: </w:t>
            </w:r>
            <w:r>
              <w:rPr>
                <w:sz w:val="17"/>
              </w:rPr>
              <w:t>____cm / ____kg</w:t>
            </w:r>
          </w:p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89AA1B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BP (mmHg): </w:t>
            </w:r>
            <w:r>
              <w:rPr>
                <w:sz w:val="17"/>
              </w:rPr>
              <w:t>____ / ____</w:t>
            </w:r>
          </w:p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4FAEFD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SpO2 (%): </w:t>
            </w:r>
            <w:r>
              <w:rPr>
                <w:sz w:val="17"/>
              </w:rPr>
              <w:t>____ %</w:t>
            </w:r>
          </w:p>
        </w:tc>
      </w:tr>
      <w:tr w:rsidR="004C35D8" w14:paraId="234D26CC" w14:textId="77777777">
        <w:trPr>
          <w:jc w:val="center"/>
        </w:trPr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F3457F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Pulse Rate: </w:t>
            </w:r>
            <w:r>
              <w:rPr>
                <w:sz w:val="17"/>
              </w:rPr>
              <w:t>____ /min</w:t>
            </w:r>
          </w:p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BDE5CA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Respiration Rate: </w:t>
            </w:r>
            <w:r>
              <w:rPr>
                <w:sz w:val="17"/>
              </w:rPr>
              <w:t>____ /min</w:t>
            </w:r>
          </w:p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254941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RBS (Blood Sugar): </w:t>
            </w:r>
            <w:r>
              <w:rPr>
                <w:sz w:val="17"/>
              </w:rPr>
              <w:t>____ mg/dL</w:t>
            </w:r>
          </w:p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781869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Alcohol Test: </w:t>
            </w:r>
            <w:proofErr w:type="gramStart"/>
            <w:r>
              <w:rPr>
                <w:sz w:val="17"/>
              </w:rPr>
              <w:t>[ ]</w:t>
            </w:r>
            <w:proofErr w:type="gramEnd"/>
            <w:r>
              <w:rPr>
                <w:sz w:val="17"/>
              </w:rPr>
              <w:t xml:space="preserve"> Pass </w:t>
            </w:r>
            <w:proofErr w:type="gramStart"/>
            <w:r>
              <w:rPr>
                <w:sz w:val="17"/>
              </w:rPr>
              <w:t>[ ]</w:t>
            </w:r>
            <w:proofErr w:type="gramEnd"/>
            <w:r>
              <w:rPr>
                <w:sz w:val="17"/>
              </w:rPr>
              <w:t xml:space="preserve"> Fail</w:t>
            </w:r>
          </w:p>
        </w:tc>
      </w:tr>
      <w:tr w:rsidR="004C35D8" w14:paraId="6592671A" w14:textId="77777777">
        <w:trPr>
          <w:jc w:val="center"/>
        </w:trPr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D631DB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Vision Test: </w:t>
            </w:r>
            <w:proofErr w:type="gramStart"/>
            <w:r>
              <w:rPr>
                <w:b/>
                <w:sz w:val="17"/>
              </w:rPr>
              <w:t>[  ]</w:t>
            </w:r>
            <w:proofErr w:type="gramEnd"/>
            <w:r>
              <w:rPr>
                <w:b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Normal  [  ]</w:t>
            </w:r>
            <w:proofErr w:type="gramEnd"/>
            <w:r>
              <w:rPr>
                <w:b/>
                <w:sz w:val="17"/>
              </w:rPr>
              <w:t xml:space="preserve"> Impaired </w:t>
            </w:r>
          </w:p>
        </w:tc>
        <w:tc>
          <w:tcPr>
            <w:tcW w:w="2628" w:type="dxa"/>
          </w:tcPr>
          <w:p w14:paraId="71437EEA" w14:textId="77777777" w:rsidR="004C35D8" w:rsidRDefault="004C35D8"/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68C77A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Hearing Test: </w:t>
            </w:r>
            <w:proofErr w:type="gramStart"/>
            <w:r>
              <w:rPr>
                <w:b/>
                <w:sz w:val="17"/>
              </w:rPr>
              <w:t>[  ]</w:t>
            </w:r>
            <w:proofErr w:type="gramEnd"/>
            <w:r>
              <w:rPr>
                <w:b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Normal  [  ]</w:t>
            </w:r>
            <w:proofErr w:type="gramEnd"/>
            <w:r>
              <w:rPr>
                <w:b/>
                <w:sz w:val="17"/>
              </w:rPr>
              <w:t xml:space="preserve"> Impaired </w:t>
            </w:r>
          </w:p>
        </w:tc>
        <w:tc>
          <w:tcPr>
            <w:tcW w:w="2628" w:type="dxa"/>
          </w:tcPr>
          <w:p w14:paraId="5FB95F85" w14:textId="77777777" w:rsidR="004C35D8" w:rsidRDefault="004C35D8"/>
        </w:tc>
      </w:tr>
      <w:tr w:rsidR="004C35D8" w14:paraId="0F2C6524" w14:textId="77777777">
        <w:trPr>
          <w:jc w:val="center"/>
        </w:trPr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8A3EF7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Vertigo / Height Test: </w:t>
            </w:r>
            <w:proofErr w:type="gramStart"/>
            <w:r>
              <w:rPr>
                <w:b/>
                <w:sz w:val="17"/>
              </w:rPr>
              <w:t>[  ]</w:t>
            </w:r>
            <w:proofErr w:type="gramEnd"/>
            <w:r>
              <w:rPr>
                <w:b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Fit  [  ]</w:t>
            </w:r>
            <w:proofErr w:type="gramEnd"/>
            <w:r>
              <w:rPr>
                <w:b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Unfit  [  ]</w:t>
            </w:r>
            <w:proofErr w:type="gramEnd"/>
            <w:r>
              <w:rPr>
                <w:b/>
                <w:sz w:val="17"/>
              </w:rPr>
              <w:t xml:space="preserve"> N/A </w:t>
            </w:r>
          </w:p>
        </w:tc>
        <w:tc>
          <w:tcPr>
            <w:tcW w:w="2628" w:type="dxa"/>
          </w:tcPr>
          <w:p w14:paraId="1E9E6080" w14:textId="77777777" w:rsidR="004C35D8" w:rsidRDefault="004C35D8"/>
        </w:tc>
        <w:tc>
          <w:tcPr>
            <w:tcW w:w="26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E8CF04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Existing Illness/Injury: </w:t>
            </w:r>
            <w:proofErr w:type="gramStart"/>
            <w:r>
              <w:rPr>
                <w:b/>
                <w:sz w:val="17"/>
              </w:rPr>
              <w:t>[  ]</w:t>
            </w:r>
            <w:proofErr w:type="gramEnd"/>
            <w:r>
              <w:rPr>
                <w:b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No  [  ]</w:t>
            </w:r>
            <w:proofErr w:type="gramEnd"/>
            <w:r>
              <w:rPr>
                <w:b/>
                <w:sz w:val="17"/>
              </w:rPr>
              <w:t xml:space="preserve"> Yes: ____________ </w:t>
            </w:r>
          </w:p>
        </w:tc>
        <w:tc>
          <w:tcPr>
            <w:tcW w:w="2628" w:type="dxa"/>
          </w:tcPr>
          <w:p w14:paraId="4A5A8EFD" w14:textId="77777777" w:rsidR="004C35D8" w:rsidRDefault="004C35D8"/>
        </w:tc>
      </w:tr>
    </w:tbl>
    <w:p w14:paraId="3530D8C4" w14:textId="77777777" w:rsidR="004C35D8" w:rsidRDefault="00000000">
      <w:pPr>
        <w:spacing w:before="60" w:after="40"/>
        <w:rPr>
          <w:b/>
          <w:color w:val="276749"/>
          <w:sz w:val="18"/>
        </w:rPr>
      </w:pPr>
      <w:r>
        <w:rPr>
          <w:b/>
          <w:sz w:val="18"/>
        </w:rPr>
        <w:t xml:space="preserve">FINAL MEDICAL FITNESS STATUS:  </w:t>
      </w:r>
      <w:r>
        <w:rPr>
          <w:b/>
          <w:color w:val="276749"/>
          <w:sz w:val="18"/>
        </w:rPr>
        <w:t>☐ FIT FOR GENERAL WORK               ☐ UNFIT</w:t>
      </w:r>
    </w:p>
    <w:p w14:paraId="2DF8A402" w14:textId="77777777" w:rsidR="004C35D8" w:rsidRDefault="00000000">
      <w:pPr>
        <w:spacing w:before="60" w:after="40"/>
        <w:rPr>
          <w:b/>
          <w:color w:val="276749"/>
          <w:sz w:val="18"/>
        </w:rPr>
      </w:pPr>
      <w:r>
        <w:rPr>
          <w:b/>
          <w:color w:val="276749"/>
          <w:sz w:val="18"/>
        </w:rPr>
        <w:t>REMARK IF ANY -</w:t>
      </w:r>
    </w:p>
    <w:p w14:paraId="36B89B2C" w14:textId="77777777" w:rsidR="004C35D8" w:rsidRDefault="004C35D8">
      <w:pPr>
        <w:spacing w:before="60" w:after="40"/>
        <w:rPr>
          <w:b/>
          <w:color w:val="276749"/>
          <w:sz w:val="18"/>
        </w:rPr>
      </w:pPr>
    </w:p>
    <w:p w14:paraId="6325B489" w14:textId="77777777" w:rsidR="004C35D8" w:rsidRDefault="00000000">
      <w:pPr>
        <w:spacing w:after="80"/>
      </w:pPr>
      <w:r>
        <w:rPr>
          <w:sz w:val="17"/>
        </w:rPr>
        <w:t xml:space="preserve">Medical Examiner </w:t>
      </w:r>
      <w:proofErr w:type="gramStart"/>
      <w:r>
        <w:rPr>
          <w:sz w:val="17"/>
        </w:rPr>
        <w:t>Name :</w:t>
      </w:r>
      <w:proofErr w:type="gramEnd"/>
      <w:r>
        <w:rPr>
          <w:sz w:val="17"/>
        </w:rPr>
        <w:t xml:space="preserve"> ___________________________                                                                Signature &amp; Stamp: 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C35D8" w14:paraId="6525E379" w14:textId="77777777">
        <w:trPr>
          <w:jc w:val="center"/>
        </w:trPr>
        <w:tc>
          <w:tcPr>
            <w:tcW w:w="1022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BC589" w14:textId="77777777" w:rsidR="004C35D8" w:rsidRDefault="00000000">
            <w:r>
              <w:rPr>
                <w:rFonts w:ascii="Calibri" w:hAnsi="Calibri"/>
                <w:b/>
                <w:color w:val="FFFFFF"/>
                <w:sz w:val="24"/>
              </w:rPr>
              <w:t>🛡</w:t>
            </w:r>
            <w:proofErr w:type="gramStart"/>
            <w:r>
              <w:rPr>
                <w:rFonts w:ascii="Calibri" w:hAnsi="Calibri"/>
                <w:b/>
                <w:color w:val="FFFFFF"/>
                <w:sz w:val="24"/>
              </w:rPr>
              <w:t>️  SECTION</w:t>
            </w:r>
            <w:proofErr w:type="gramEnd"/>
            <w:r>
              <w:rPr>
                <w:rFonts w:ascii="Calibri" w:hAnsi="Calibri"/>
                <w:b/>
                <w:color w:val="FFFFFF"/>
                <w:sz w:val="24"/>
              </w:rPr>
              <w:t xml:space="preserve"> 3: EHS SAFETY INDUCTION &amp; PPE ISSUANCE</w:t>
            </w:r>
          </w:p>
        </w:tc>
      </w:tr>
    </w:tbl>
    <w:p w14:paraId="79947677" w14:textId="77777777" w:rsidR="004C35D8" w:rsidRDefault="004C35D8">
      <w:pPr>
        <w:spacing w:after="40"/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5169"/>
        <w:gridCol w:w="5169"/>
      </w:tblGrid>
      <w:tr w:rsidR="004C35D8" w14:paraId="2F45BE38" w14:textId="77777777">
        <w:trPr>
          <w:jc w:val="center"/>
        </w:trPr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1A772" w14:textId="77777777" w:rsidR="004C35D8" w:rsidRDefault="00000000">
            <w:r>
              <w:rPr>
                <w:b/>
                <w:sz w:val="17"/>
              </w:rPr>
              <w:t>Safety Topics Covered in Briefing: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☐ General Site Rules &amp; Hazards</w:t>
            </w:r>
            <w:r>
              <w:rPr>
                <w:sz w:val="16"/>
              </w:rPr>
              <w:br/>
              <w:t>☐ Mandatory Biometric Face Punch</w:t>
            </w:r>
            <w:r>
              <w:rPr>
                <w:sz w:val="16"/>
              </w:rPr>
              <w:br/>
              <w:t>☐ Alcohol &amp; Substance Prohibition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☐ PPE Usage &amp; Maintenance</w:t>
            </w:r>
            <w:r>
              <w:rPr>
                <w:sz w:val="16"/>
              </w:rPr>
              <w:br/>
              <w:t>☐ Work at Height &amp; Harness Safety</w:t>
            </w:r>
            <w:r>
              <w:rPr>
                <w:sz w:val="16"/>
              </w:rPr>
              <w:br/>
              <w:t>☐ Electrical &amp; Machinery Safety</w:t>
            </w:r>
            <w:r>
              <w:rPr>
                <w:sz w:val="16"/>
              </w:rPr>
              <w:br/>
              <w:t>☐ Emergency Evacuation &amp; First Aid</w:t>
            </w:r>
          </w:p>
        </w:tc>
        <w:tc>
          <w:tcPr>
            <w:tcW w:w="52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18FC4" w14:textId="77777777" w:rsidR="004C35D8" w:rsidRDefault="00000000">
            <w:pPr>
              <w:rPr>
                <w:sz w:val="16"/>
              </w:rPr>
            </w:pPr>
            <w:r>
              <w:rPr>
                <w:b/>
                <w:sz w:val="17"/>
              </w:rPr>
              <w:lastRenderedPageBreak/>
              <w:t>Mandatory PPE Issued to Worker: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☐ Safety Helmet (Chin strap secured)</w:t>
            </w:r>
            <w:r>
              <w:rPr>
                <w:sz w:val="16"/>
              </w:rPr>
              <w:br/>
              <w:t>☐ High-Visibility Reflective Jacket</w:t>
            </w:r>
            <w:r>
              <w:rPr>
                <w:sz w:val="16"/>
              </w:rPr>
              <w:br/>
              <w:t>☐ Safety Shoes (Steel toe)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☐ Safety Gloves (Task specific)</w:t>
            </w:r>
            <w:r>
              <w:rPr>
                <w:sz w:val="16"/>
              </w:rPr>
              <w:br/>
              <w:t>☐ Safety Goggles / Face Shield</w:t>
            </w:r>
            <w:r>
              <w:rPr>
                <w:sz w:val="16"/>
              </w:rPr>
              <w:br/>
              <w:t>☐ Full-Body Safety Harness (Double Lanyard)</w:t>
            </w:r>
            <w:r>
              <w:rPr>
                <w:sz w:val="16"/>
              </w:rPr>
              <w:br/>
              <w:t>☐ Ear Plugs / Dust Mask</w:t>
            </w:r>
          </w:p>
          <w:p w14:paraId="7F851363" w14:textId="77777777" w:rsidR="004C35D8" w:rsidRDefault="00000000">
            <w:pPr>
              <w:rPr>
                <w:sz w:val="16"/>
              </w:rPr>
            </w:pPr>
            <w:r>
              <w:rPr>
                <w:sz w:val="16"/>
              </w:rPr>
              <w:t xml:space="preserve">☐ Any Other (As Required </w:t>
            </w:r>
            <w:proofErr w:type="gramStart"/>
            <w:r>
              <w:rPr>
                <w:sz w:val="16"/>
              </w:rPr>
              <w:t>For</w:t>
            </w:r>
            <w:proofErr w:type="gramEnd"/>
            <w:r>
              <w:rPr>
                <w:sz w:val="16"/>
              </w:rPr>
              <w:t xml:space="preserve"> Site </w:t>
            </w:r>
            <w:proofErr w:type="gramStart"/>
            <w:r>
              <w:rPr>
                <w:sz w:val="16"/>
              </w:rPr>
              <w:t>Work )</w:t>
            </w:r>
            <w:proofErr w:type="gramEnd"/>
          </w:p>
        </w:tc>
      </w:tr>
      <w:tr w:rsidR="004C35D8" w14:paraId="4937522B" w14:textId="77777777">
        <w:trPr>
          <w:jc w:val="center"/>
        </w:trPr>
        <w:tc>
          <w:tcPr>
            <w:tcW w:w="5256" w:type="dxa"/>
          </w:tcPr>
          <w:p w14:paraId="219F2A8F" w14:textId="77777777" w:rsidR="004C35D8" w:rsidRDefault="004C35D8"/>
        </w:tc>
        <w:tc>
          <w:tcPr>
            <w:tcW w:w="5256" w:type="dxa"/>
          </w:tcPr>
          <w:p w14:paraId="72307CF9" w14:textId="77777777" w:rsidR="004C35D8" w:rsidRDefault="004C35D8"/>
        </w:tc>
      </w:tr>
    </w:tbl>
    <w:p w14:paraId="6A58233F" w14:textId="77777777" w:rsidR="004C35D8" w:rsidRDefault="00000000">
      <w:pPr>
        <w:spacing w:before="60" w:after="80"/>
        <w:rPr>
          <w:sz w:val="17"/>
        </w:rPr>
      </w:pPr>
      <w:r>
        <w:rPr>
          <w:sz w:val="17"/>
        </w:rPr>
        <w:t>Safety Officer Name: ___________________________                             Signature: ___________________________                       Date: ______________</w:t>
      </w:r>
    </w:p>
    <w:p w14:paraId="524D09BE" w14:textId="77777777" w:rsidR="004C35D8" w:rsidRDefault="004C35D8">
      <w:pPr>
        <w:spacing w:before="60" w:after="80"/>
        <w:rPr>
          <w:sz w:val="17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C35D8" w14:paraId="51C57C37" w14:textId="77777777">
        <w:trPr>
          <w:jc w:val="center"/>
        </w:trPr>
        <w:tc>
          <w:tcPr>
            <w:tcW w:w="1022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BA067" w14:textId="77777777" w:rsidR="004C35D8" w:rsidRDefault="00000000">
            <w:proofErr w:type="gramStart"/>
            <w:r>
              <w:rPr>
                <w:rFonts w:ascii="Calibri" w:hAnsi="Calibri"/>
                <w:b/>
                <w:color w:val="FFFFFF"/>
                <w:sz w:val="24"/>
              </w:rPr>
              <w:t>💻  SECTION</w:t>
            </w:r>
            <w:proofErr w:type="gramEnd"/>
            <w:r>
              <w:rPr>
                <w:rFonts w:ascii="Calibri" w:hAnsi="Calibri"/>
                <w:b/>
                <w:color w:val="FFFFFF"/>
                <w:sz w:val="24"/>
              </w:rPr>
              <w:t xml:space="preserve"> 4: IT ENROLLMENT &amp; WORKER UNDERTAKING</w:t>
            </w:r>
          </w:p>
        </w:tc>
      </w:tr>
    </w:tbl>
    <w:p w14:paraId="203B19EE" w14:textId="77777777" w:rsidR="004C35D8" w:rsidRDefault="004C35D8">
      <w:pPr>
        <w:spacing w:after="40"/>
      </w:pPr>
    </w:p>
    <w:p w14:paraId="018A5809" w14:textId="77777777" w:rsidR="00EC45BC" w:rsidRDefault="00EC45BC">
      <w:pPr>
        <w:spacing w:after="40"/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435"/>
        <w:gridCol w:w="3429"/>
        <w:gridCol w:w="3153"/>
        <w:gridCol w:w="281"/>
      </w:tblGrid>
      <w:tr w:rsidR="004C35D8" w14:paraId="6456FE6F" w14:textId="77777777">
        <w:trPr>
          <w:jc w:val="center"/>
        </w:trPr>
        <w:tc>
          <w:tcPr>
            <w:tcW w:w="35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5E9209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Assigned Worker ID: </w:t>
            </w:r>
            <w:r>
              <w:rPr>
                <w:sz w:val="17"/>
              </w:rPr>
              <w:t>_________________</w:t>
            </w:r>
          </w:p>
        </w:tc>
        <w:tc>
          <w:tcPr>
            <w:tcW w:w="35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151D30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Biometric / Face Registered: </w:t>
            </w:r>
            <w:proofErr w:type="gramStart"/>
            <w:r>
              <w:rPr>
                <w:sz w:val="17"/>
              </w:rPr>
              <w:t>[  ]</w:t>
            </w:r>
            <w:proofErr w:type="gram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YES  [  ]</w:t>
            </w:r>
            <w:proofErr w:type="gramEnd"/>
            <w:r>
              <w:rPr>
                <w:sz w:val="17"/>
              </w:rPr>
              <w:t xml:space="preserve"> NO</w:t>
            </w:r>
          </w:p>
        </w:tc>
        <w:tc>
          <w:tcPr>
            <w:tcW w:w="3504" w:type="dxa"/>
            <w:gridSpan w:val="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0DA3EF" w14:textId="77777777" w:rsidR="004C35D8" w:rsidRDefault="00000000">
            <w:pPr>
              <w:spacing w:after="0"/>
            </w:pPr>
            <w:r>
              <w:rPr>
                <w:b/>
                <w:sz w:val="17"/>
              </w:rPr>
              <w:t xml:space="preserve">IT Admin Signature: </w:t>
            </w:r>
            <w:r>
              <w:rPr>
                <w:sz w:val="17"/>
              </w:rPr>
              <w:t>_________________</w:t>
            </w:r>
          </w:p>
        </w:tc>
      </w:tr>
      <w:tr w:rsidR="004C35D8" w14:paraId="5C1B135D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288" w:type="dxa"/>
          <w:jc w:val="center"/>
        </w:trPr>
        <w:tc>
          <w:tcPr>
            <w:tcW w:w="10224" w:type="dxa"/>
            <w:gridSpan w:val="3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BD6C4" w14:textId="77777777" w:rsidR="004C35D8" w:rsidRDefault="00000000">
            <w:pPr>
              <w:spacing w:after="40"/>
            </w:pPr>
            <w:r>
              <w:rPr>
                <w:b/>
                <w:color w:val="1A365D"/>
                <w:sz w:val="17"/>
              </w:rPr>
              <w:t>WORKER DECLARATION &amp; UNDERTAKING (</w:t>
            </w:r>
            <w:proofErr w:type="spellStart"/>
            <w:r>
              <w:rPr>
                <w:b/>
                <w:color w:val="1A365D"/>
                <w:sz w:val="17"/>
              </w:rPr>
              <w:t>श्रमिक</w:t>
            </w:r>
            <w:proofErr w:type="spellEnd"/>
            <w:r>
              <w:rPr>
                <w:b/>
                <w:color w:val="1A365D"/>
                <w:sz w:val="17"/>
              </w:rPr>
              <w:t xml:space="preserve"> </w:t>
            </w:r>
            <w:proofErr w:type="spellStart"/>
            <w:r>
              <w:rPr>
                <w:b/>
                <w:color w:val="1A365D"/>
                <w:sz w:val="17"/>
              </w:rPr>
              <w:t>घोषणा</w:t>
            </w:r>
            <w:proofErr w:type="spellEnd"/>
            <w:r>
              <w:rPr>
                <w:b/>
                <w:color w:val="1A365D"/>
                <w:sz w:val="17"/>
              </w:rPr>
              <w:t>):</w:t>
            </w:r>
            <w:r>
              <w:rPr>
                <w:b/>
                <w:color w:val="1A365D"/>
                <w:sz w:val="17"/>
              </w:rPr>
              <w:br/>
            </w:r>
            <w:r>
              <w:rPr>
                <w:color w:val="2D3748"/>
                <w:sz w:val="16"/>
              </w:rPr>
              <w:t xml:space="preserve">I have received the site safety briefing, understood all site rules including </w:t>
            </w:r>
            <w:r w:rsidRPr="00E60F59">
              <w:rPr>
                <w:b/>
                <w:bCs/>
                <w:color w:val="2D3748"/>
                <w:sz w:val="18"/>
                <w:szCs w:val="24"/>
              </w:rPr>
              <w:t>MANDATORY DAILY FACE PUNCHING (NO PUNCH = NO PAYMENT), STRICT ALCOHOL/DRUGS PROHIBITION,</w:t>
            </w:r>
            <w:r>
              <w:rPr>
                <w:color w:val="2D3748"/>
                <w:sz w:val="16"/>
              </w:rPr>
              <w:t xml:space="preserve"> and mandatory </w:t>
            </w:r>
            <w:r w:rsidRPr="00E60F59">
              <w:rPr>
                <w:b/>
                <w:bCs/>
                <w:color w:val="2D3748"/>
                <w:sz w:val="18"/>
                <w:szCs w:val="24"/>
              </w:rPr>
              <w:t>PPE usage.</w:t>
            </w:r>
            <w:r w:rsidRPr="00E60F59">
              <w:rPr>
                <w:color w:val="2D3748"/>
                <w:sz w:val="18"/>
                <w:szCs w:val="24"/>
              </w:rPr>
              <w:t xml:space="preserve"> </w:t>
            </w:r>
            <w:r>
              <w:rPr>
                <w:color w:val="2D3748"/>
                <w:sz w:val="16"/>
              </w:rPr>
              <w:t>I agree to comply with all safety instructions.</w:t>
            </w:r>
            <w:r>
              <w:rPr>
                <w:color w:val="2D3748"/>
                <w:sz w:val="16"/>
              </w:rPr>
              <w:br/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मैंने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साइट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सुरक्षा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नियमों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को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समझ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लिया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है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।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मैं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दैनिक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बायोमेट्रिक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फेस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पंच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(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पंच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नहीं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तो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भुगतान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नहीं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),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शराब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>/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नशे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पर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पूर्ण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प्रतिबंध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और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पीपीई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के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नियमों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का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कड़ाई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से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पालन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 xml:space="preserve"> </w:t>
            </w:r>
            <w:proofErr w:type="spellStart"/>
            <w:r w:rsidRPr="00E60F59">
              <w:rPr>
                <w:b/>
                <w:bCs/>
                <w:color w:val="2D3748"/>
                <w:sz w:val="20"/>
                <w:szCs w:val="28"/>
              </w:rPr>
              <w:t>करूंगा</w:t>
            </w:r>
            <w:proofErr w:type="spellEnd"/>
            <w:r w:rsidRPr="00E60F59">
              <w:rPr>
                <w:b/>
                <w:bCs/>
                <w:color w:val="2D3748"/>
                <w:sz w:val="20"/>
                <w:szCs w:val="28"/>
              </w:rPr>
              <w:t>।</w:t>
            </w:r>
          </w:p>
        </w:tc>
      </w:tr>
    </w:tbl>
    <w:p w14:paraId="3A13F8DA" w14:textId="77777777" w:rsidR="00EC45BC" w:rsidRDefault="00EC45BC">
      <w:pPr>
        <w:spacing w:before="60" w:after="80"/>
        <w:rPr>
          <w:sz w:val="17"/>
        </w:rPr>
      </w:pPr>
    </w:p>
    <w:p w14:paraId="41ACCEDF" w14:textId="77777777" w:rsidR="00E60F59" w:rsidRDefault="00E60F59">
      <w:pPr>
        <w:spacing w:before="60" w:after="80"/>
        <w:rPr>
          <w:sz w:val="17"/>
        </w:rPr>
      </w:pPr>
    </w:p>
    <w:p w14:paraId="15C2C1DC" w14:textId="63B41558" w:rsidR="004C35D8" w:rsidRDefault="00000000">
      <w:pPr>
        <w:spacing w:before="60" w:after="80"/>
        <w:rPr>
          <w:sz w:val="17"/>
        </w:rPr>
      </w:pPr>
      <w:r>
        <w:rPr>
          <w:sz w:val="17"/>
        </w:rPr>
        <w:t xml:space="preserve">Worker Signature / Right Thumb Impression: ___________________________ </w:t>
      </w:r>
      <w:r w:rsidR="00E60F59">
        <w:rPr>
          <w:sz w:val="17"/>
        </w:rPr>
        <w:t xml:space="preserve">                 </w:t>
      </w:r>
      <w:r>
        <w:rPr>
          <w:sz w:val="17"/>
        </w:rPr>
        <w:t>Date: _______________________</w:t>
      </w:r>
    </w:p>
    <w:p w14:paraId="55ACDECC" w14:textId="77777777" w:rsidR="00FD3A73" w:rsidRDefault="00FD3A73">
      <w:pPr>
        <w:spacing w:before="6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81"/>
      </w:tblGrid>
      <w:tr w:rsidR="004C35D8" w14:paraId="22BA7D5A" w14:textId="77777777" w:rsidTr="00FD3A73">
        <w:trPr>
          <w:trHeight w:val="190"/>
          <w:jc w:val="center"/>
        </w:trPr>
        <w:tc>
          <w:tcPr>
            <w:tcW w:w="10381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3DE0D" w14:textId="77777777" w:rsidR="004C35D8" w:rsidRDefault="00000000">
            <w:r>
              <w:rPr>
                <w:rFonts w:ascii="Calibri" w:hAnsi="Calibri"/>
                <w:b/>
                <w:color w:val="FFFFFF"/>
                <w:sz w:val="24"/>
              </w:rPr>
              <w:t>✍</w:t>
            </w:r>
            <w:proofErr w:type="gramStart"/>
            <w:r>
              <w:rPr>
                <w:rFonts w:ascii="Calibri" w:hAnsi="Calibri"/>
                <w:b/>
                <w:color w:val="FFFFFF"/>
                <w:sz w:val="24"/>
              </w:rPr>
              <w:t>️  SECTION</w:t>
            </w:r>
            <w:proofErr w:type="gramEnd"/>
            <w:r>
              <w:rPr>
                <w:rFonts w:ascii="Calibri" w:hAnsi="Calibri"/>
                <w:b/>
                <w:color w:val="FFFFFF"/>
                <w:sz w:val="24"/>
              </w:rPr>
              <w:t xml:space="preserve"> 5: CONTRACTOR STAMP &amp; SITE APPROVAL</w:t>
            </w:r>
          </w:p>
        </w:tc>
      </w:tr>
    </w:tbl>
    <w:tbl>
      <w:tblPr>
        <w:tblpPr w:leftFromText="180" w:rightFromText="180" w:vertAnchor="text" w:horzAnchor="margin" w:tblpXSpec="center" w:tblpY="76"/>
        <w:tblW w:w="10376" w:type="dxa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5176"/>
        <w:gridCol w:w="5200"/>
      </w:tblGrid>
      <w:tr w:rsidR="00EC45BC" w14:paraId="7CC68871" w14:textId="77777777" w:rsidTr="00E60F59">
        <w:trPr>
          <w:trHeight w:val="219"/>
        </w:trPr>
        <w:tc>
          <w:tcPr>
            <w:tcW w:w="5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C435E" w14:textId="77777777" w:rsidR="00EC45BC" w:rsidRPr="00E60F59" w:rsidRDefault="00EC45BC" w:rsidP="00EC45BC">
            <w:pPr>
              <w:rPr>
                <w:b/>
                <w:bCs/>
                <w:sz w:val="18"/>
                <w:szCs w:val="24"/>
              </w:rPr>
            </w:pPr>
            <w:r>
              <w:rPr>
                <w:b/>
                <w:color w:val="1A365D"/>
                <w:sz w:val="17"/>
              </w:rPr>
              <w:t>CONTRACTOR / SUB-CONTRACTOR CONFIRMATION:</w:t>
            </w:r>
            <w:r>
              <w:rPr>
                <w:b/>
                <w:color w:val="1A365D"/>
                <w:sz w:val="17"/>
              </w:rPr>
              <w:br/>
            </w:r>
            <w:r w:rsidRPr="00E60F59">
              <w:rPr>
                <w:b/>
                <w:bCs/>
                <w:sz w:val="15"/>
              </w:rPr>
              <w:t>We confirm that the worker is deployed by our agency, credentials are verified, and we ensure compliance to site rules.</w:t>
            </w:r>
            <w:r w:rsidRPr="00E60F59">
              <w:rPr>
                <w:b/>
                <w:bCs/>
                <w:sz w:val="15"/>
              </w:rPr>
              <w:br/>
            </w:r>
            <w:r w:rsidRPr="00E60F59">
              <w:rPr>
                <w:b/>
                <w:bCs/>
                <w:sz w:val="15"/>
              </w:rPr>
              <w:br/>
            </w:r>
            <w:r w:rsidRPr="00E60F59">
              <w:rPr>
                <w:b/>
                <w:bCs/>
                <w:sz w:val="18"/>
                <w:szCs w:val="24"/>
              </w:rPr>
              <w:t>Supervisor Name: _______________________</w:t>
            </w:r>
          </w:p>
          <w:p w14:paraId="02C0264D" w14:textId="208A0771" w:rsidR="00EC45BC" w:rsidRPr="00E60F59" w:rsidRDefault="00EC45BC" w:rsidP="00EC45BC">
            <w:pPr>
              <w:rPr>
                <w:b/>
                <w:bCs/>
                <w:sz w:val="18"/>
                <w:szCs w:val="24"/>
              </w:rPr>
            </w:pPr>
            <w:r w:rsidRPr="00E60F59">
              <w:rPr>
                <w:b/>
                <w:bCs/>
                <w:sz w:val="18"/>
                <w:szCs w:val="24"/>
              </w:rPr>
              <w:br/>
              <w:t>Mobile: __________________________________</w:t>
            </w:r>
          </w:p>
          <w:p w14:paraId="25225CD8" w14:textId="335FF17D" w:rsidR="00EC45BC" w:rsidRDefault="00EC45BC" w:rsidP="00EC45BC">
            <w:r w:rsidRPr="00E60F59">
              <w:rPr>
                <w:b/>
                <w:bCs/>
                <w:sz w:val="18"/>
                <w:szCs w:val="24"/>
              </w:rPr>
              <w:br/>
              <w:t>Signature &amp; Stamp: ______________________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095C6" w14:textId="516534B2" w:rsidR="00EC45BC" w:rsidRPr="00EC45BC" w:rsidRDefault="00EC45BC" w:rsidP="00EC45BC">
            <w:pPr>
              <w:rPr>
                <w:b/>
                <w:color w:val="1A365D"/>
                <w:sz w:val="17"/>
              </w:rPr>
            </w:pPr>
            <w:r w:rsidRPr="00EC45BC">
              <w:rPr>
                <w:b/>
                <w:color w:val="1A365D"/>
                <w:sz w:val="17"/>
              </w:rPr>
              <w:t>A</w:t>
            </w:r>
            <w:r w:rsidR="00E60F59">
              <w:rPr>
                <w:b/>
                <w:color w:val="1A365D"/>
                <w:sz w:val="17"/>
              </w:rPr>
              <w:t>CCOMMODATION</w:t>
            </w:r>
            <w:r w:rsidRPr="00EC45BC">
              <w:rPr>
                <w:b/>
                <w:color w:val="1A365D"/>
                <w:sz w:val="17"/>
              </w:rPr>
              <w:t xml:space="preserve"> D</w:t>
            </w:r>
            <w:r w:rsidR="00E60F59">
              <w:rPr>
                <w:b/>
                <w:color w:val="1A365D"/>
                <w:sz w:val="17"/>
              </w:rPr>
              <w:t>ETAILS</w:t>
            </w:r>
            <w:r w:rsidRPr="00EC45BC">
              <w:rPr>
                <w:b/>
                <w:color w:val="1A365D"/>
                <w:sz w:val="17"/>
              </w:rPr>
              <w:t xml:space="preserve"> –</w:t>
            </w:r>
          </w:p>
          <w:p w14:paraId="588EAC76" w14:textId="77777777" w:rsidR="00EC45BC" w:rsidRPr="00EC45BC" w:rsidRDefault="00EC45BC" w:rsidP="00EC45BC">
            <w:pPr>
              <w:rPr>
                <w:b/>
                <w:sz w:val="17"/>
              </w:rPr>
            </w:pPr>
            <w:r w:rsidRPr="00EC45BC">
              <w:rPr>
                <w:b/>
                <w:sz w:val="17"/>
              </w:rPr>
              <w:t>Camp Name – Gondwana Phase 3 - Gondwana Phase 4</w:t>
            </w:r>
          </w:p>
          <w:p w14:paraId="747B1B68" w14:textId="77777777" w:rsidR="00EC45BC" w:rsidRDefault="00EC45BC" w:rsidP="00EC45BC">
            <w:r w:rsidRPr="00EC45BC">
              <w:rPr>
                <w:b/>
                <w:sz w:val="17"/>
              </w:rPr>
              <w:t>Block Number –</w:t>
            </w:r>
            <w:r>
              <w:t xml:space="preserve"> _________________________</w:t>
            </w:r>
          </w:p>
          <w:p w14:paraId="31D75E3E" w14:textId="77777777" w:rsidR="00EC45BC" w:rsidRDefault="00EC45BC" w:rsidP="00EC45BC">
            <w:r w:rsidRPr="00EC45BC">
              <w:rPr>
                <w:b/>
                <w:sz w:val="17"/>
              </w:rPr>
              <w:t xml:space="preserve">Room Number </w:t>
            </w:r>
            <w:r>
              <w:t>–__________________________</w:t>
            </w:r>
          </w:p>
          <w:p w14:paraId="2E4734EF" w14:textId="429B88CC" w:rsidR="00EC45BC" w:rsidRDefault="00EC45BC" w:rsidP="00EC45BC">
            <w:r w:rsidRPr="00EC45BC">
              <w:rPr>
                <w:b/>
                <w:sz w:val="17"/>
              </w:rPr>
              <w:t>Bed Number</w:t>
            </w:r>
            <w:r>
              <w:t xml:space="preserve"> -_____________________________</w:t>
            </w:r>
          </w:p>
        </w:tc>
      </w:tr>
    </w:tbl>
    <w:p w14:paraId="73817951" w14:textId="77777777" w:rsidR="004C35D8" w:rsidRDefault="004C35D8">
      <w:pPr>
        <w:spacing w:after="0"/>
      </w:pPr>
    </w:p>
    <w:sectPr w:rsidR="004C35D8" w:rsidSect="00FD3A73">
      <w:footerReference w:type="default" r:id="rId11"/>
      <w:pgSz w:w="11906" w:h="16838" w:code="9"/>
      <w:pgMar w:top="864" w:right="864" w:bottom="864" w:left="86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ED54F" w14:textId="77777777" w:rsidR="00185ADD" w:rsidRDefault="00185ADD">
      <w:pPr>
        <w:spacing w:line="240" w:lineRule="auto"/>
      </w:pPr>
      <w:r>
        <w:separator/>
      </w:r>
    </w:p>
  </w:endnote>
  <w:endnote w:type="continuationSeparator" w:id="0">
    <w:p w14:paraId="20DE336B" w14:textId="77777777" w:rsidR="00185ADD" w:rsidRDefault="00185A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9043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A24093" w14:textId="6653B618" w:rsidR="00E60F59" w:rsidRDefault="00E60F5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6E8DC7" w14:textId="77777777" w:rsidR="00E60F59" w:rsidRDefault="00E60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491D" w14:textId="77777777" w:rsidR="00185ADD" w:rsidRDefault="00185ADD">
      <w:pPr>
        <w:spacing w:after="0"/>
      </w:pPr>
      <w:r>
        <w:separator/>
      </w:r>
    </w:p>
  </w:footnote>
  <w:footnote w:type="continuationSeparator" w:id="0">
    <w:p w14:paraId="0E6B80E1" w14:textId="77777777" w:rsidR="00185ADD" w:rsidRDefault="00185A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80553273">
    <w:abstractNumId w:val="5"/>
  </w:num>
  <w:num w:numId="2" w16cid:durableId="932709566">
    <w:abstractNumId w:val="3"/>
  </w:num>
  <w:num w:numId="3" w16cid:durableId="1346518385">
    <w:abstractNumId w:val="2"/>
  </w:num>
  <w:num w:numId="4" w16cid:durableId="320082456">
    <w:abstractNumId w:val="4"/>
  </w:num>
  <w:num w:numId="5" w16cid:durableId="2081561941">
    <w:abstractNumId w:val="1"/>
  </w:num>
  <w:num w:numId="6" w16cid:durableId="203248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ADD"/>
    <w:rsid w:val="0029639D"/>
    <w:rsid w:val="00326F90"/>
    <w:rsid w:val="004C35D8"/>
    <w:rsid w:val="005A2711"/>
    <w:rsid w:val="00AA1D8D"/>
    <w:rsid w:val="00AE12D7"/>
    <w:rsid w:val="00B47730"/>
    <w:rsid w:val="00B91040"/>
    <w:rsid w:val="00CB0664"/>
    <w:rsid w:val="00CC3611"/>
    <w:rsid w:val="00E60F59"/>
    <w:rsid w:val="00EC45BC"/>
    <w:rsid w:val="00FC693F"/>
    <w:rsid w:val="00FD3A73"/>
    <w:rsid w:val="0E702254"/>
    <w:rsid w:val="255870EA"/>
    <w:rsid w:val="32E6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19443"/>
  <w14:defaultImageDpi w14:val="300"/>
  <w15:docId w15:val="{38F6B2B2-D480-419E-B030-AB109DF2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xyz</cp:lastModifiedBy>
  <cp:revision>7</cp:revision>
  <cp:lastPrinted>2026-09-21T04:31:00Z</cp:lastPrinted>
  <dcterms:created xsi:type="dcterms:W3CDTF">2013-12-23T23:15:00Z</dcterms:created>
  <dcterms:modified xsi:type="dcterms:W3CDTF">2026-09-21T06:06:00Z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eyJoZGlkIjoiZGNjMzdmZTFlYWJjYTc4NTdjZTkwMTY1ZDdmMzFiN2EifQ==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8076D92781934CAC914E84A8FD23B4AF_12</vt:lpwstr>
  </property>
</Properties>
</file>